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132D3">
      <w:pPr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 w:eastAsiaTheme="minorEastAsia"/>
          <w:b/>
          <w:bCs/>
          <w:sz w:val="24"/>
          <w:szCs w:val="24"/>
          <w:lang w:val="en-US"/>
        </w:rPr>
      </w:pPr>
      <w:r>
        <w:rPr>
          <w:rFonts w:hint="default" w:cs="Arial Black" w:asciiTheme="minorAscii" w:hAnsiTheme="minorAscii" w:eastAsiaTheme="minorEastAsia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 xml:space="preserve">Lab Task </w:t>
      </w:r>
      <w:r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>01</w:t>
      </w:r>
    </w:p>
    <w:p w14:paraId="340D57F5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Sitka Heading" w:hAnsi="Sitka Heading" w:cs="Sitka Heading" w:eastAsiaTheme="minorEastAsia"/>
          <w:b/>
          <w:bCs/>
          <w:color w:val="FF0000"/>
          <w:kern w:val="0"/>
          <w:sz w:val="48"/>
          <w:szCs w:val="48"/>
          <w:lang w:val="en-US" w:eastAsia="zh-CN" w:bidi="ar"/>
        </w:rPr>
        <w:t>THE SUPERIOR UNIVERSITY LAHORE</w:t>
      </w:r>
    </w:p>
    <w:p w14:paraId="2982D802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sz w:val="24"/>
          <w:szCs w:val="24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BY:MUHAMMAD JAHANZAIB </w:t>
      </w:r>
    </w:p>
    <w:p w14:paraId="2D679A47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Roll No: </w:t>
      </w: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SU92-BSAIM-S25-047 </w:t>
      </w:r>
    </w:p>
    <w:p w14:paraId="3B9B0ACA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Section: BS AI 3A</w:t>
      </w:r>
    </w:p>
    <w:p w14:paraId="7C5FF891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to: Mr. </w:t>
      </w: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RASIKH ALI</w:t>
      </w:r>
    </w:p>
    <w:p w14:paraId="2D0BB7A3">
      <w:pPr>
        <w:pStyle w:val="2"/>
      </w:pPr>
    </w:p>
    <w:p w14:paraId="591C1B4F">
      <w:pPr>
        <w:pStyle w:val="2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Mini Project: Hangman Game (Dynamic)</w:t>
      </w:r>
    </w:p>
    <w:p w14:paraId="5230A2CC"/>
    <w:p w14:paraId="2DFE3AC0">
      <w:pPr>
        <w:pStyle w:val="3"/>
      </w:pPr>
      <w:r>
        <w:t>1. Introduction</w:t>
      </w:r>
    </w:p>
    <w:p w14:paraId="5A0C2362">
      <w:r>
        <w:t>Hangman is a word guessing game where the player guesses letters of a hidden word. Each incorrect guess draws a part of the hangman. The game ends when the word is guessed correctly or all attempts are used.</w:t>
      </w:r>
    </w:p>
    <w:p w14:paraId="1D94B5A3">
      <w:pPr>
        <w:pStyle w:val="3"/>
      </w:pPr>
      <w:r>
        <w:t>2. Objectives</w:t>
      </w:r>
    </w:p>
    <w:p w14:paraId="012402CC">
      <w:r>
        <w:t>- Learn Python loops and conditions</w:t>
      </w:r>
      <w:r>
        <w:br w:type="textWrapping"/>
      </w:r>
      <w:r>
        <w:t>- Use lists and strings</w:t>
      </w:r>
      <w:r>
        <w:br w:type="textWrapping"/>
      </w:r>
      <w:r>
        <w:t>- Implement game logic</w:t>
      </w:r>
      <w:r>
        <w:br w:type="textWrapping"/>
      </w:r>
      <w:r>
        <w:t>- Practice user input handling</w:t>
      </w:r>
      <w:r>
        <w:br w:type="textWrapping"/>
      </w:r>
    </w:p>
    <w:p w14:paraId="74D3921D">
      <w:pPr>
        <w:pStyle w:val="3"/>
      </w:pPr>
      <w:r>
        <w:t>3. Features</w:t>
      </w:r>
    </w:p>
    <w:p w14:paraId="3A0A6F62">
      <w:r>
        <w:t>- Dynamic word selection</w:t>
      </w:r>
      <w:r>
        <w:br w:type="textWrapping"/>
      </w:r>
      <w:r>
        <w:t>- Printed hangman structure</w:t>
      </w:r>
      <w:r>
        <w:br w:type="textWrapping"/>
      </w:r>
      <w:r>
        <w:t>- Limited attempts</w:t>
      </w:r>
      <w:r>
        <w:br w:type="textWrapping"/>
      </w:r>
      <w:r>
        <w:t>- Win and lose conditions</w:t>
      </w:r>
      <w:r>
        <w:br w:type="textWrapping"/>
      </w:r>
      <w:bookmarkStart w:id="0" w:name="_GoBack"/>
      <w:bookmarkEnd w:id="0"/>
      <w:r>
        <w:br w:type="textWrapping"/>
      </w:r>
    </w:p>
    <w:p w14:paraId="4BCECA81">
      <w:pPr>
        <w:pStyle w:val="3"/>
      </w:pPr>
      <w:r>
        <w:t>5. Conclusion</w:t>
      </w:r>
    </w:p>
    <w:p w14:paraId="73B32BCA">
      <w:r>
        <w:t>This mini project helped in understanding Python fundamentals and game development basics. It is a beginner-friendly project useful for academic purposes.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C05919"/>
    <w:rsid w:val="4EEB3FE9"/>
    <w:rsid w:val="63A95D3F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Jamshaid Khan</cp:lastModifiedBy>
  <dcterms:modified xsi:type="dcterms:W3CDTF">2026-02-20T18:30:46Z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235AB50576DB4E9284C96E79C87D5765_13</vt:lpwstr>
  </property>
</Properties>
</file>